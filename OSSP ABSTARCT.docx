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B3F9D">
      <w:pPr>
        <w:jc w:val="center"/>
        <w:rPr>
          <w:rFonts w:ascii="Times New Roman" w:hAnsi="Times New Roman" w:cs="Times New Roman"/>
          <w:b/>
          <w:sz w:val="32"/>
        </w:rPr>
      </w:pPr>
      <w:r>
        <w:rPr>
          <w:rFonts w:ascii="Times New Roman" w:hAnsi="Times New Roman" w:cs="Times New Roman"/>
          <w:sz w:val="20"/>
        </w:rPr>
        <w:drawing>
          <wp:inline distT="0" distB="0" distL="0" distR="0">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47719D9B">
      <w:pPr>
        <w:jc w:val="center"/>
        <w:rPr>
          <w:rFonts w:ascii="Times New Roman" w:hAnsi="Times New Roman" w:cs="Times New Roman"/>
        </w:rPr>
      </w:pPr>
      <w:r>
        <w:rPr>
          <w:rFonts w:ascii="Times New Roman" w:hAnsi="Times New Roman" w:cs="Times New Roman"/>
          <w:b/>
          <w:sz w:val="24"/>
        </w:rPr>
        <w:t>2026–27, Term-I</w:t>
      </w:r>
    </w:p>
    <w:p w14:paraId="6CB820F7">
      <w:pPr>
        <w:jc w:val="center"/>
        <w:rPr>
          <w:rFonts w:ascii="Times New Roman" w:hAnsi="Times New Roman" w:cs="Times New Roman"/>
        </w:rPr>
      </w:pPr>
      <w:r>
        <w:rPr>
          <w:rFonts w:ascii="Times New Roman" w:hAnsi="Times New Roman" w:cs="Times New Roman"/>
          <w:b/>
          <w:sz w:val="28"/>
        </w:rPr>
        <w:t>Project Problem Statement Submission Form</w:t>
      </w:r>
    </w:p>
    <w:p w14:paraId="6ED5A5E1">
      <w:pPr>
        <w:rPr>
          <w:rFonts w:ascii="Times New Roman" w:hAnsi="Times New Roman" w:cs="Times New Roman"/>
        </w:rPr>
      </w:pPr>
      <w:r>
        <w:rPr>
          <w:rFonts w:ascii="Times New Roman" w:hAnsi="Times New Roman" w:cs="Times New Roman"/>
          <w:b/>
          <w:sz w:val="24"/>
        </w:rPr>
        <w:t>Section / Team Details</w:t>
      </w:r>
    </w:p>
    <w:p w14:paraId="15499636">
      <w:pPr>
        <w:rPr>
          <w:rFonts w:ascii="Times New Roman" w:hAnsi="Times New Roman" w:cs="Times New Roman"/>
        </w:rPr>
      </w:pPr>
      <w:r>
        <w:rPr>
          <w:rFonts w:ascii="Times New Roman" w:hAnsi="Times New Roman" w:cs="Times New Roman"/>
          <w:b/>
        </w:rPr>
        <w:t>Section No.:</w:t>
      </w:r>
      <w:r>
        <w:rPr>
          <w:rFonts w:ascii="Times New Roman" w:hAnsi="Times New Roman" w:cs="Times New Roman"/>
        </w:rPr>
        <w:t xml:space="preserve"> </w:t>
      </w:r>
      <w:r>
        <w:rPr>
          <w:rFonts w:hint="default" w:ascii="Times New Roman" w:hAnsi="Times New Roman" w:cs="Times New Roman"/>
          <w:lang w:val="en-US"/>
        </w:rPr>
        <w:t>7</w:t>
      </w:r>
    </w:p>
    <w:p w14:paraId="431457A1">
      <w:pPr>
        <w:rPr>
          <w:rFonts w:hint="default" w:ascii="Times New Roman" w:hAnsi="Times New Roman" w:cs="Times New Roman"/>
          <w:lang w:val="en-US"/>
        </w:rPr>
      </w:pPr>
      <w:r>
        <w:rPr>
          <w:rFonts w:ascii="Times New Roman" w:hAnsi="Times New Roman" w:cs="Times New Roman"/>
          <w:b/>
        </w:rPr>
        <w:t>Team No.:</w:t>
      </w:r>
      <w:r>
        <w:rPr>
          <w:rFonts w:ascii="Times New Roman" w:hAnsi="Times New Roman" w:cs="Times New Roman"/>
        </w:rPr>
        <w:t xml:space="preserve"> </w:t>
      </w:r>
      <w:r>
        <w:rPr>
          <w:rFonts w:hint="default" w:ascii="Times New Roman" w:hAnsi="Times New Roman" w:cs="Times New Roman"/>
          <w:lang w:val="en-US"/>
        </w:rPr>
        <w:t>10</w:t>
      </w:r>
    </w:p>
    <w:p w14:paraId="7E72964C">
      <w:pPr>
        <w:pStyle w:val="34"/>
        <w:keepNext w:val="0"/>
        <w:keepLines w:val="0"/>
        <w:widowControl/>
        <w:suppressLineNumbers w:val="0"/>
        <w:rPr>
          <w:rFonts w:ascii="Times New Roman" w:hAnsi="Times New Roman" w:cs="Times New Roman"/>
        </w:rPr>
      </w:pPr>
      <w:r>
        <w:rPr>
          <w:rFonts w:ascii="Times New Roman" w:hAnsi="Times New Roman" w:cs="Times New Roman"/>
          <w:b/>
        </w:rPr>
        <w:t>Project Title:</w:t>
      </w:r>
      <w:r>
        <w:rPr>
          <w:rFonts w:ascii="Times New Roman" w:hAnsi="Times New Roman" w:cs="Times New Roman"/>
        </w:rPr>
        <w:t xml:space="preserve"> </w:t>
      </w:r>
      <w:r>
        <w:t>Linux File Descriptor and File I/O Management System</w:t>
      </w:r>
    </w:p>
    <w:p w14:paraId="6EE65DF6">
      <w:pPr>
        <w:rPr>
          <w:rFonts w:ascii="Times New Roman" w:hAnsi="Times New Roman" w:cs="Times New Roman"/>
        </w:rPr>
      </w:pPr>
      <w:r>
        <w:rPr>
          <w:rFonts w:ascii="Times New Roman" w:hAnsi="Times New Roman" w:cs="Times New Roman"/>
          <w:b/>
          <w:sz w:val="24"/>
        </w:rPr>
        <w:t>Team Members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D1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tcPr>
          <w:p w14:paraId="16AF99C3">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69AA8DE7">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4F12BC5F">
            <w:pPr>
              <w:spacing w:after="0" w:line="240" w:lineRule="auto"/>
              <w:rPr>
                <w:rFonts w:ascii="Times New Roman" w:hAnsi="Times New Roman" w:cs="Times New Roman"/>
              </w:rPr>
            </w:pPr>
            <w:r>
              <w:rPr>
                <w:rFonts w:ascii="Times New Roman" w:hAnsi="Times New Roman" w:cs="Times New Roman"/>
              </w:rPr>
              <w:t>Signature</w:t>
            </w:r>
          </w:p>
        </w:tc>
      </w:tr>
      <w:tr w14:paraId="073E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760AC40">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2520030233</w:t>
            </w:r>
          </w:p>
        </w:tc>
        <w:tc>
          <w:tcPr>
            <w:tcW w:w="3360" w:type="dxa"/>
          </w:tcPr>
          <w:p w14:paraId="42BCCED1">
            <w:pPr>
              <w:spacing w:after="0" w:line="240" w:lineRule="auto"/>
              <w:rPr>
                <w:rFonts w:hint="default" w:ascii="Times New Roman" w:hAnsi="Times New Roman" w:cs="Times New Roman"/>
                <w:lang w:val="en-US"/>
              </w:rPr>
            </w:pPr>
            <w:r>
              <w:rPr>
                <w:rFonts w:hint="default" w:ascii="Times New Roman" w:hAnsi="Times New Roman" w:cs="Times New Roman"/>
                <w:lang w:val="en-US"/>
              </w:rPr>
              <w:t>K.Akshitha</w:t>
            </w:r>
          </w:p>
        </w:tc>
        <w:tc>
          <w:tcPr>
            <w:tcW w:w="3360" w:type="dxa"/>
          </w:tcPr>
          <w:p w14:paraId="60571146">
            <w:pPr>
              <w:spacing w:after="0" w:line="240" w:lineRule="auto"/>
              <w:rPr>
                <w:rFonts w:ascii="Times New Roman" w:hAnsi="Times New Roman" w:cs="Times New Roman"/>
              </w:rPr>
            </w:pPr>
          </w:p>
        </w:tc>
      </w:tr>
      <w:tr w14:paraId="751C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69E4323">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2520030245</w:t>
            </w:r>
          </w:p>
        </w:tc>
        <w:tc>
          <w:tcPr>
            <w:tcW w:w="3360" w:type="dxa"/>
          </w:tcPr>
          <w:p w14:paraId="00823E68">
            <w:pPr>
              <w:spacing w:after="0" w:line="240" w:lineRule="auto"/>
              <w:rPr>
                <w:rFonts w:hint="default" w:ascii="Times New Roman" w:hAnsi="Times New Roman" w:cs="Times New Roman"/>
                <w:lang w:val="en-US"/>
              </w:rPr>
            </w:pPr>
            <w:r>
              <w:rPr>
                <w:rFonts w:hint="default" w:ascii="Times New Roman" w:hAnsi="Times New Roman" w:cs="Times New Roman"/>
                <w:lang w:val="en-US"/>
              </w:rPr>
              <w:t>T.Meghana</w:t>
            </w:r>
          </w:p>
        </w:tc>
        <w:tc>
          <w:tcPr>
            <w:tcW w:w="3360" w:type="dxa"/>
          </w:tcPr>
          <w:p w14:paraId="1FA0C119">
            <w:pPr>
              <w:spacing w:after="0" w:line="240" w:lineRule="auto"/>
              <w:rPr>
                <w:rFonts w:ascii="Times New Roman" w:hAnsi="Times New Roman" w:cs="Times New Roman"/>
              </w:rPr>
            </w:pPr>
          </w:p>
        </w:tc>
      </w:tr>
      <w:tr w14:paraId="5C32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65CDFDC">
            <w:pPr>
              <w:spacing w:after="0" w:line="240" w:lineRule="auto"/>
              <w:rPr>
                <w:rFonts w:ascii="Times New Roman" w:hAnsi="Times New Roman" w:cs="Times New Roman"/>
              </w:rPr>
            </w:pPr>
          </w:p>
        </w:tc>
        <w:tc>
          <w:tcPr>
            <w:tcW w:w="3360" w:type="dxa"/>
          </w:tcPr>
          <w:p w14:paraId="1404DDC1">
            <w:pPr>
              <w:spacing w:after="0" w:line="240" w:lineRule="auto"/>
              <w:rPr>
                <w:rFonts w:ascii="Times New Roman" w:hAnsi="Times New Roman" w:cs="Times New Roman"/>
              </w:rPr>
            </w:pPr>
          </w:p>
        </w:tc>
        <w:tc>
          <w:tcPr>
            <w:tcW w:w="3360" w:type="dxa"/>
          </w:tcPr>
          <w:p w14:paraId="19BBFEFF">
            <w:pPr>
              <w:spacing w:after="0" w:line="240" w:lineRule="auto"/>
              <w:rPr>
                <w:rFonts w:ascii="Times New Roman" w:hAnsi="Times New Roman" w:cs="Times New Roman"/>
              </w:rPr>
            </w:pPr>
          </w:p>
        </w:tc>
      </w:tr>
      <w:tr w14:paraId="2C33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CFC53BF">
            <w:pPr>
              <w:spacing w:after="0" w:line="240" w:lineRule="auto"/>
              <w:rPr>
                <w:rFonts w:ascii="Times New Roman" w:hAnsi="Times New Roman" w:cs="Times New Roman"/>
              </w:rPr>
            </w:pPr>
          </w:p>
        </w:tc>
        <w:tc>
          <w:tcPr>
            <w:tcW w:w="3360" w:type="dxa"/>
          </w:tcPr>
          <w:p w14:paraId="47256B2D">
            <w:pPr>
              <w:spacing w:after="0" w:line="240" w:lineRule="auto"/>
              <w:rPr>
                <w:rFonts w:ascii="Times New Roman" w:hAnsi="Times New Roman" w:cs="Times New Roman"/>
              </w:rPr>
            </w:pPr>
          </w:p>
        </w:tc>
        <w:tc>
          <w:tcPr>
            <w:tcW w:w="3360" w:type="dxa"/>
          </w:tcPr>
          <w:p w14:paraId="018D7E4F">
            <w:pPr>
              <w:spacing w:after="0" w:line="240" w:lineRule="auto"/>
              <w:rPr>
                <w:rFonts w:ascii="Times New Roman" w:hAnsi="Times New Roman" w:cs="Times New Roman"/>
              </w:rPr>
            </w:pPr>
          </w:p>
        </w:tc>
      </w:tr>
      <w:tr w14:paraId="60A7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D6DD2D">
            <w:pPr>
              <w:spacing w:after="0" w:line="240" w:lineRule="auto"/>
              <w:rPr>
                <w:rFonts w:ascii="Times New Roman" w:hAnsi="Times New Roman" w:cs="Times New Roman"/>
              </w:rPr>
            </w:pPr>
          </w:p>
        </w:tc>
        <w:tc>
          <w:tcPr>
            <w:tcW w:w="3360" w:type="dxa"/>
          </w:tcPr>
          <w:p w14:paraId="18EFDE4E">
            <w:pPr>
              <w:spacing w:after="0" w:line="240" w:lineRule="auto"/>
              <w:rPr>
                <w:rFonts w:ascii="Times New Roman" w:hAnsi="Times New Roman" w:cs="Times New Roman"/>
              </w:rPr>
            </w:pPr>
          </w:p>
        </w:tc>
        <w:tc>
          <w:tcPr>
            <w:tcW w:w="3360" w:type="dxa"/>
          </w:tcPr>
          <w:p w14:paraId="45301520">
            <w:pPr>
              <w:spacing w:after="0" w:line="240" w:lineRule="auto"/>
              <w:rPr>
                <w:rFonts w:ascii="Times New Roman" w:hAnsi="Times New Roman" w:cs="Times New Roman"/>
              </w:rPr>
            </w:pPr>
          </w:p>
        </w:tc>
      </w:tr>
    </w:tbl>
    <w:p w14:paraId="0D8346AE">
      <w:pPr>
        <w:rPr>
          <w:rFonts w:ascii="Times New Roman" w:hAnsi="Times New Roman" w:cs="Times New Roman"/>
        </w:rPr>
      </w:pPr>
      <w:r>
        <w:rPr>
          <w:rFonts w:ascii="Times New Roman" w:hAnsi="Times New Roman" w:cs="Times New Roman"/>
          <w:b/>
          <w:sz w:val="24"/>
        </w:rPr>
        <w:t>1. Abstract</w:t>
      </w:r>
    </w:p>
    <w:p w14:paraId="003B3B49">
      <w:pPr>
        <w:rPr>
          <w:rFonts w:ascii="Times New Roman" w:hAnsi="Times New Roman" w:cs="Times New Roman"/>
        </w:rPr>
      </w:pPr>
      <w:r>
        <w:rPr>
          <w:rFonts w:ascii="Times New Roman" w:hAnsi="Times New Roman" w:cs="Times New Roman"/>
          <w:i/>
        </w:rPr>
        <w:t>(Summarize the project idea, problem background, relevant Operating Systems/System Programming concepts, proposed Linux-based solution, and expected outcome. The abstract should not exceed 250 words.)</w:t>
      </w:r>
    </w:p>
    <w:p w14:paraId="7E1941A4">
      <w:pPr>
        <w:rPr>
          <w:rFonts w:hint="default" w:ascii="Times New Roman" w:hAnsi="Times New Roman" w:eastAsia="SimSun" w:cs="Times New Roman"/>
          <w:sz w:val="24"/>
          <w:szCs w:val="24"/>
        </w:rPr>
      </w:pPr>
      <w:r>
        <w:rPr>
          <w:rStyle w:val="35"/>
          <w:rFonts w:hint="default" w:ascii="Times New Roman" w:hAnsi="Times New Roman" w:eastAsia="SimSun" w:cs="Times New Roman"/>
          <w:sz w:val="24"/>
          <w:szCs w:val="24"/>
        </w:rPr>
        <w:t>Linux File Descriptor and File I/O Management System</w:t>
      </w:r>
      <w:r>
        <w:rPr>
          <w:rFonts w:hint="default" w:ascii="Times New Roman" w:hAnsi="Times New Roman" w:eastAsia="SimSun" w:cs="Times New Roman"/>
          <w:sz w:val="24"/>
          <w:szCs w:val="24"/>
        </w:rPr>
        <w:t xml:space="preserve"> is a Linux-based system programming project designed to demonstrate how files are managed using file descriptors and Linux system calls. The system provides a simple interface to perform common file operations such as creating, opening, reading, writing, appending, seeking, and closing files. It also demonstrates file descriptor management and provides information about files and their associated descriptors. The project uses Linux/POSIX system calls such as </w:t>
      </w:r>
      <w:r>
        <w:rPr>
          <w:rStyle w:val="20"/>
          <w:rFonts w:hint="default" w:ascii="Times New Roman" w:hAnsi="Times New Roman" w:eastAsia="SimSun" w:cs="Times New Roman"/>
          <w:sz w:val="24"/>
          <w:szCs w:val="24"/>
        </w:rPr>
        <w:t>open()</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read()</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write()</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close()</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lseek()</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dup()</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dup2()</w:t>
      </w:r>
      <w:r>
        <w:rPr>
          <w:rFonts w:hint="default" w:ascii="Times New Roman" w:hAnsi="Times New Roman" w:eastAsia="SimSun" w:cs="Times New Roman"/>
          <w:sz w:val="24"/>
          <w:szCs w:val="24"/>
        </w:rPr>
        <w:t xml:space="preserve">, and </w:t>
      </w:r>
      <w:r>
        <w:rPr>
          <w:rStyle w:val="20"/>
          <w:rFonts w:hint="default" w:ascii="Times New Roman" w:hAnsi="Times New Roman" w:eastAsia="SimSun" w:cs="Times New Roman"/>
          <w:sz w:val="24"/>
          <w:szCs w:val="24"/>
        </w:rPr>
        <w:t>stat()</w:t>
      </w:r>
      <w:r>
        <w:rPr>
          <w:rFonts w:hint="default" w:ascii="Times New Roman" w:hAnsi="Times New Roman" w:eastAsia="SimSun" w:cs="Times New Roman"/>
          <w:sz w:val="24"/>
          <w:szCs w:val="24"/>
        </w:rPr>
        <w:t>. The main purpose of the project is to provide practical understanding of file descriptors, file I/O, system calls, and the interaction between user programs and the Linux operating system. The proposed system will be implemented using C/C++ on Ubuntu Linux. The expected outcome is a functional application that allows users to perform file I/O operations while observing how Linux assigns and manages file descriptors. This project helps demonstrate important Operating Systems and Systems Programming concepts through practical implementation.</w:t>
      </w:r>
    </w:p>
    <w:p w14:paraId="3784B229">
      <w:pPr>
        <w:rPr>
          <w:rFonts w:ascii="Times New Roman" w:hAnsi="Times New Roman" w:cs="Times New Roman"/>
        </w:rPr>
      </w:pPr>
      <w:r>
        <w:rPr>
          <w:rFonts w:ascii="Times New Roman" w:hAnsi="Times New Roman" w:cs="Times New Roman"/>
          <w:b/>
          <w:sz w:val="24"/>
        </w:rPr>
        <w:t>2. Problem Statement</w:t>
      </w:r>
    </w:p>
    <w:p w14:paraId="78B39F4A">
      <w:pPr>
        <w:rPr>
          <w:rFonts w:ascii="Times New Roman" w:hAnsi="Times New Roman" w:cs="Times New Roman"/>
          <w:i/>
        </w:rPr>
      </w:pPr>
      <w:r>
        <w:rPr>
          <w:rFonts w:ascii="Times New Roman" w:hAnsi="Times New Roman" w:cs="Times New Roman"/>
          <w:i/>
        </w:rPr>
        <w:t>(Clearly describe the problem that the project intends to address and its relevance to Operating Systems and Systems Programming.)</w:t>
      </w:r>
    </w:p>
    <w:p w14:paraId="3CC81F42">
      <w:pPr>
        <w:rPr>
          <w:rFonts w:ascii="Times New Roman" w:hAnsi="Times New Roman" w:cs="Times New Roman"/>
          <w:i/>
        </w:rPr>
      </w:pPr>
    </w:p>
    <w:p w14:paraId="0FEC684E">
      <w:pPr>
        <w:rPr>
          <w:rFonts w:hint="default" w:ascii="Times New Roman" w:hAnsi="Times New Roman" w:cs="Times New Roman"/>
          <w:i/>
        </w:rPr>
      </w:pPr>
      <w:r>
        <w:rPr>
          <w:rFonts w:hint="default" w:ascii="Times New Roman" w:hAnsi="Times New Roman" w:eastAsia="SimSun" w:cs="Times New Roman"/>
          <w:sz w:val="24"/>
          <w:szCs w:val="24"/>
        </w:rPr>
        <w:t>In Linux, files are accessed and managed by processes using file descriptors and system calls. However, understanding how file descriptors are created, used, and managed during file input and output operations can be difficult for beginners. Common file operations such as opening, reading, writing, seeking, and closing are performed through different system calls, making it difficult to understand the complete interaction between a user program and the Linux operating system. Therefore, this project aims to develop a Linux-based File Descriptor and File I/O Management System that provides a simple interface for performing and observing various file operations. The system will demonstrate how Linux manages file descriptors and handles file input/output through system calls, providing practical understanding of important Operating Systems and Systems Programming concepts.</w:t>
      </w:r>
    </w:p>
    <w:p w14:paraId="550C4CD7">
      <w:pPr>
        <w:rPr>
          <w:rFonts w:ascii="Times New Roman" w:hAnsi="Times New Roman" w:cs="Times New Roman"/>
        </w:rPr>
      </w:pPr>
      <w:r>
        <w:rPr>
          <w:rFonts w:ascii="Times New Roman" w:hAnsi="Times New Roman" w:cs="Times New Roman"/>
          <w:b/>
          <w:sz w:val="24"/>
        </w:rPr>
        <w:t>3. Objectives</w:t>
      </w:r>
    </w:p>
    <w:p w14:paraId="53ECAF24">
      <w:pPr>
        <w:rPr>
          <w:rFonts w:ascii="Times New Roman" w:hAnsi="Times New Roman" w:cs="Times New Roman"/>
        </w:rPr>
      </w:pPr>
      <w:r>
        <w:rPr>
          <w:rFonts w:ascii="Times New Roman" w:hAnsi="Times New Roman" w:cs="Times New Roman"/>
          <w:i/>
        </w:rPr>
        <w:t>(List the specific objectives of the project.)</w:t>
      </w:r>
    </w:p>
    <w:p w14:paraId="3A07EC84">
      <w:pPr>
        <w:rPr>
          <w:rFonts w:ascii="Times New Roman" w:hAnsi="Times New Roman" w:cs="Times New Roman"/>
        </w:rPr>
      </w:pPr>
      <w:r>
        <w:rPr>
          <w:rFonts w:ascii="Times New Roman" w:hAnsi="Times New Roman" w:cs="Times New Roman"/>
        </w:rPr>
        <w:t xml:space="preserve">1. </w:t>
      </w:r>
      <w:r>
        <w:rPr>
          <w:rStyle w:val="35"/>
          <w:rFonts w:hint="default" w:ascii="Times New Roman" w:hAnsi="Times New Roman" w:eastAsia="SimSun" w:cs="Times New Roman"/>
          <w:sz w:val="24"/>
          <w:szCs w:val="24"/>
        </w:rPr>
        <w:t>To develop</w:t>
      </w:r>
      <w:r>
        <w:rPr>
          <w:rFonts w:hint="default" w:ascii="Times New Roman" w:hAnsi="Times New Roman" w:eastAsia="SimSun" w:cs="Times New Roman"/>
          <w:sz w:val="24"/>
          <w:szCs w:val="24"/>
        </w:rPr>
        <w:t xml:space="preserve"> a Linux-based system for managing files using file descriptors.</w:t>
      </w:r>
    </w:p>
    <w:p w14:paraId="5D096821">
      <w:pPr>
        <w:rPr>
          <w:rFonts w:hint="default" w:ascii="Times New Roman" w:hAnsi="Times New Roman" w:cs="Times New Roman"/>
        </w:rPr>
      </w:pPr>
      <w:r>
        <w:rPr>
          <w:rFonts w:ascii="Times New Roman" w:hAnsi="Times New Roman" w:cs="Times New Roman"/>
        </w:rPr>
        <w:t xml:space="preserve">2. </w:t>
      </w:r>
      <w:r>
        <w:rPr>
          <w:rStyle w:val="35"/>
          <w:rFonts w:hint="default" w:ascii="Times New Roman" w:hAnsi="Times New Roman" w:eastAsia="SimSun" w:cs="Times New Roman"/>
          <w:sz w:val="24"/>
          <w:szCs w:val="24"/>
        </w:rPr>
        <w:t>To implement</w:t>
      </w:r>
      <w:r>
        <w:rPr>
          <w:rFonts w:hint="default" w:ascii="Times New Roman" w:hAnsi="Times New Roman" w:eastAsia="SimSun" w:cs="Times New Roman"/>
          <w:sz w:val="24"/>
          <w:szCs w:val="24"/>
        </w:rPr>
        <w:t xml:space="preserve"> file I/O operations such as opening, reading, writing, appending, seeking, and closing files using Linux system calls</w:t>
      </w:r>
    </w:p>
    <w:p w14:paraId="4CECB492">
      <w:pPr>
        <w:rPr>
          <w:rFonts w:hint="default" w:ascii="Times New Roman" w:hAnsi="Times New Roman" w:cs="Times New Roman"/>
        </w:rPr>
      </w:pPr>
      <w:r>
        <w:rPr>
          <w:rFonts w:hint="default" w:ascii="Times New Roman" w:hAnsi="Times New Roman" w:cs="Times New Roman"/>
        </w:rPr>
        <w:t xml:space="preserve">3. </w:t>
      </w:r>
      <w:r>
        <w:rPr>
          <w:rStyle w:val="35"/>
          <w:rFonts w:hint="default" w:ascii="Times New Roman" w:hAnsi="Times New Roman" w:eastAsia="SimSun" w:cs="Times New Roman"/>
          <w:sz w:val="24"/>
          <w:szCs w:val="24"/>
        </w:rPr>
        <w:t>To demonstrate</w:t>
      </w:r>
      <w:r>
        <w:rPr>
          <w:rFonts w:hint="default" w:ascii="Times New Roman" w:hAnsi="Times New Roman" w:eastAsia="SimSun" w:cs="Times New Roman"/>
          <w:sz w:val="24"/>
          <w:szCs w:val="24"/>
        </w:rPr>
        <w:t xml:space="preserve"> the use of Linux/POSIX APIs such as </w:t>
      </w:r>
      <w:r>
        <w:rPr>
          <w:rStyle w:val="20"/>
          <w:rFonts w:hint="default" w:ascii="Times New Roman" w:hAnsi="Times New Roman" w:eastAsia="SimSun" w:cs="Times New Roman"/>
          <w:sz w:val="24"/>
          <w:szCs w:val="24"/>
        </w:rPr>
        <w:t>open()</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read()</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write()</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close()</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lseek()</w:t>
      </w:r>
      <w:r>
        <w:rPr>
          <w:rFonts w:hint="default" w:ascii="Times New Roman" w:hAnsi="Times New Roman" w:eastAsia="SimSun" w:cs="Times New Roman"/>
          <w:sz w:val="24"/>
          <w:szCs w:val="24"/>
        </w:rPr>
        <w:t xml:space="preserve">, and </w:t>
      </w:r>
      <w:r>
        <w:rPr>
          <w:rStyle w:val="20"/>
          <w:rFonts w:hint="default" w:ascii="Times New Roman" w:hAnsi="Times New Roman" w:eastAsia="SimSun" w:cs="Times New Roman"/>
          <w:sz w:val="24"/>
          <w:szCs w:val="24"/>
        </w:rPr>
        <w:t>dup()</w:t>
      </w:r>
      <w:r>
        <w:rPr>
          <w:rFonts w:hint="default" w:ascii="Times New Roman" w:hAnsi="Times New Roman" w:eastAsia="SimSun" w:cs="Times New Roman"/>
          <w:sz w:val="24"/>
          <w:szCs w:val="24"/>
        </w:rPr>
        <w:t xml:space="preserve"> for file and descriptor management.</w:t>
      </w:r>
    </w:p>
    <w:p w14:paraId="2FD8252C">
      <w:pPr>
        <w:rPr>
          <w:rFonts w:hint="default" w:ascii="Times New Roman" w:hAnsi="Times New Roman" w:cs="Times New Roman"/>
        </w:rPr>
      </w:pPr>
      <w:r>
        <w:rPr>
          <w:rFonts w:hint="default" w:ascii="Times New Roman" w:hAnsi="Times New Roman" w:cs="Times New Roman"/>
        </w:rPr>
        <w:t xml:space="preserve">4. </w:t>
      </w:r>
      <w:r>
        <w:rPr>
          <w:rStyle w:val="35"/>
          <w:rFonts w:hint="default" w:ascii="Times New Roman" w:hAnsi="Times New Roman" w:eastAsia="SimSun" w:cs="Times New Roman"/>
          <w:sz w:val="24"/>
          <w:szCs w:val="24"/>
        </w:rPr>
        <w:t>To understand</w:t>
      </w:r>
      <w:r>
        <w:rPr>
          <w:rFonts w:hint="default" w:ascii="Times New Roman" w:hAnsi="Times New Roman" w:eastAsia="SimSun" w:cs="Times New Roman"/>
          <w:sz w:val="24"/>
          <w:szCs w:val="24"/>
        </w:rPr>
        <w:t xml:space="preserve"> how Linux manages file descriptors and handles file I/O between user programs and the operating system.</w:t>
      </w:r>
    </w:p>
    <w:p w14:paraId="1216E48D">
      <w:pPr>
        <w:rPr>
          <w:rFonts w:ascii="Times New Roman" w:hAnsi="Times New Roman" w:cs="Times New Roman"/>
        </w:rPr>
      </w:pPr>
      <w:r>
        <w:rPr>
          <w:rFonts w:ascii="Times New Roman" w:hAnsi="Times New Roman" w:cs="Times New Roman"/>
          <w:b/>
          <w:sz w:val="24"/>
        </w:rPr>
        <w:t>4. Proposed Methodology</w:t>
      </w:r>
    </w:p>
    <w:p w14:paraId="134AA75A">
      <w:pPr>
        <w:rPr>
          <w:rFonts w:ascii="Times New Roman" w:hAnsi="Times New Roman" w:cs="Times New Roman"/>
          <w:i/>
        </w:rPr>
      </w:pPr>
      <w:r>
        <w:rPr>
          <w:rFonts w:ascii="Times New Roman" w:hAnsi="Times New Roman" w:cs="Times New Roman"/>
          <w:i/>
        </w:rPr>
        <w:t>(Briefly explain how the project will be designed and implemented in Linux. Describe the major functionality, approach, and flow of the proposed solution.)</w:t>
      </w:r>
    </w:p>
    <w:p w14:paraId="5054903F">
      <w:pPr>
        <w:rPr>
          <w:rFonts w:hint="default" w:ascii="Times New Roman" w:hAnsi="Times New Roman" w:cs="Times New Roman"/>
          <w:i/>
        </w:rPr>
      </w:pPr>
      <w:r>
        <w:rPr>
          <w:rFonts w:hint="default" w:ascii="Times New Roman" w:hAnsi="Times New Roman" w:eastAsia="SimSun" w:cs="Times New Roman"/>
          <w:sz w:val="24"/>
          <w:szCs w:val="24"/>
        </w:rPr>
        <w:t xml:space="preserve">The proposed system will be developed as a Linux-based application using C/C++. It will provide a simple menu-driven interface for performing file management and file I/O operations. The user can create or open a file, after which Linux assigns a file descriptor to the opened file. The system will use Linux system calls such as </w:t>
      </w:r>
      <w:r>
        <w:rPr>
          <w:rStyle w:val="20"/>
          <w:rFonts w:hint="default" w:ascii="Times New Roman" w:hAnsi="Times New Roman" w:eastAsia="SimSun" w:cs="Times New Roman"/>
          <w:sz w:val="24"/>
          <w:szCs w:val="24"/>
        </w:rPr>
        <w:t>open()</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read()</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write()</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lseek()</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dup()</w:t>
      </w:r>
      <w:r>
        <w:rPr>
          <w:rFonts w:hint="default" w:ascii="Times New Roman" w:hAnsi="Times New Roman" w:eastAsia="SimSun" w:cs="Times New Roman"/>
          <w:sz w:val="24"/>
          <w:szCs w:val="24"/>
        </w:rPr>
        <w:t xml:space="preserve">, and </w:t>
      </w:r>
      <w:r>
        <w:rPr>
          <w:rStyle w:val="20"/>
          <w:rFonts w:hint="default" w:ascii="Times New Roman" w:hAnsi="Times New Roman" w:eastAsia="SimSun" w:cs="Times New Roman"/>
          <w:sz w:val="24"/>
          <w:szCs w:val="24"/>
        </w:rPr>
        <w:t>close()</w:t>
      </w:r>
      <w:r>
        <w:rPr>
          <w:rFonts w:hint="default" w:ascii="Times New Roman" w:hAnsi="Times New Roman" w:eastAsia="SimSun" w:cs="Times New Roman"/>
          <w:sz w:val="24"/>
          <w:szCs w:val="24"/>
        </w:rPr>
        <w:t xml:space="preserve"> to perform different operations. File information will be displayed to the user, and appropriate error messages will be provided when an operation fails. The application will demonstrate the complete interaction between the user program, Linux system calls, file descriptors, and the file system. The system will be tested on Ubuntu Linux to verify the correctness of each file operation.</w:t>
      </w:r>
    </w:p>
    <w:p w14:paraId="58B86EF2">
      <w:pPr>
        <w:rPr>
          <w:rFonts w:ascii="Times New Roman" w:hAnsi="Times New Roman" w:cs="Times New Roman"/>
        </w:rPr>
      </w:pPr>
      <w:r>
        <w:rPr>
          <w:rFonts w:ascii="Times New Roman" w:hAnsi="Times New Roman" w:cs="Times New Roman"/>
          <w:b/>
          <w:sz w:val="24"/>
        </w:rPr>
        <w:t>5. Operating Systems Concepts / Linux APIs Used</w:t>
      </w:r>
    </w:p>
    <w:p w14:paraId="36851879">
      <w:pPr>
        <w:rPr>
          <w:rFonts w:ascii="Times New Roman" w:hAnsi="Times New Roman" w:cs="Times New Roman"/>
        </w:rPr>
      </w:pPr>
      <w:r>
        <w:rPr>
          <w:rFonts w:ascii="Times New Roman" w:hAnsi="Times New Roman" w:cs="Times New Roman"/>
          <w:i/>
        </w:rPr>
        <w:t>(List the relevant Operating Systems concepts, Linux system calls, POSIX APIs, or mechanisms that will be used.)</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210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B08BCA4">
            <w:pPr>
              <w:spacing w:after="0" w:line="240" w:lineRule="auto"/>
              <w:rPr>
                <w:rFonts w:ascii="Times New Roman" w:hAnsi="Times New Roman" w:cs="Times New Roman"/>
              </w:rPr>
            </w:pPr>
            <w:r>
              <w:rPr>
                <w:rFonts w:ascii="Times New Roman" w:hAnsi="Times New Roman" w:cs="Times New Roman"/>
              </w:rPr>
              <w:t>OS Concept / Linux API / System Call</w:t>
            </w:r>
          </w:p>
        </w:tc>
        <w:tc>
          <w:tcPr>
            <w:tcW w:w="5040" w:type="dxa"/>
          </w:tcPr>
          <w:p w14:paraId="09399B86">
            <w:pPr>
              <w:spacing w:after="0" w:line="240" w:lineRule="auto"/>
              <w:rPr>
                <w:rFonts w:ascii="Times New Roman" w:hAnsi="Times New Roman" w:cs="Times New Roman"/>
              </w:rPr>
            </w:pPr>
            <w:r>
              <w:rPr>
                <w:rFonts w:ascii="Times New Roman" w:hAnsi="Times New Roman" w:cs="Times New Roman"/>
              </w:rPr>
              <w:t>Purpose in the Project</w:t>
            </w:r>
          </w:p>
        </w:tc>
      </w:tr>
      <w:tr w14:paraId="783F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0211683">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File Descriptor</w:t>
            </w:r>
          </w:p>
        </w:tc>
        <w:tc>
          <w:tcPr>
            <w:tcW w:w="5040" w:type="dxa"/>
          </w:tcPr>
          <w:p w14:paraId="506971CA">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Used to identify and manage opened files.</w:t>
            </w:r>
          </w:p>
        </w:tc>
      </w:tr>
      <w:tr w14:paraId="3B7FD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9C161B1">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open()</w:t>
            </w:r>
          </w:p>
        </w:tc>
        <w:tc>
          <w:tcPr>
            <w:tcW w:w="5040" w:type="dxa"/>
          </w:tcPr>
          <w:p w14:paraId="7ACD92A6">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Used to create or open a file and obtain a file descriptor</w:t>
            </w:r>
          </w:p>
        </w:tc>
      </w:tr>
      <w:tr w14:paraId="6F82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1A29999">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read()</w:t>
            </w:r>
          </w:p>
        </w:tc>
        <w:tc>
          <w:tcPr>
            <w:tcW w:w="5040" w:type="dxa"/>
          </w:tcPr>
          <w:p w14:paraId="45EB50A8">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Used to read data from a file using its file descriptor.</w:t>
            </w:r>
          </w:p>
        </w:tc>
      </w:tr>
      <w:tr w14:paraId="3A86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E40E8D6">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write()</w:t>
            </w:r>
          </w:p>
        </w:tc>
        <w:tc>
          <w:tcPr>
            <w:tcW w:w="5040" w:type="dxa"/>
          </w:tcPr>
          <w:p w14:paraId="4B3139E0">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Used to write data into a file using its file descriptor.</w:t>
            </w:r>
          </w:p>
        </w:tc>
      </w:tr>
      <w:tr w14:paraId="3473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6D3AC8C">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lseek()</w:t>
            </w:r>
          </w:p>
        </w:tc>
        <w:tc>
          <w:tcPr>
            <w:tcW w:w="5040" w:type="dxa"/>
          </w:tcPr>
          <w:p w14:paraId="418F606F">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Used to change the current position of the file for reading or writing.</w:t>
            </w:r>
          </w:p>
        </w:tc>
      </w:tr>
      <w:tr w14:paraId="779D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83EED75">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close()</w:t>
            </w:r>
          </w:p>
        </w:tc>
        <w:tc>
          <w:tcPr>
            <w:tcW w:w="5040" w:type="dxa"/>
          </w:tcPr>
          <w:p w14:paraId="312871AE">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Used to close the file and release the file descriptor.</w:t>
            </w:r>
          </w:p>
        </w:tc>
      </w:tr>
    </w:tbl>
    <w:p w14:paraId="7EDA0112">
      <w:pPr>
        <w:rPr>
          <w:rFonts w:ascii="Times New Roman" w:hAnsi="Times New Roman" w:cs="Times New Roman"/>
        </w:rPr>
      </w:pPr>
      <w:r>
        <w:rPr>
          <w:rFonts w:ascii="Times New Roman" w:hAnsi="Times New Roman" w:cs="Times New Roman"/>
          <w:b/>
          <w:sz w:val="24"/>
        </w:rPr>
        <w:t>6. Individual Contribution</w:t>
      </w:r>
    </w:p>
    <w:p w14:paraId="0C67FA2A">
      <w:pPr>
        <w:rPr>
          <w:rFonts w:ascii="Times New Roman" w:hAnsi="Times New Roman" w:cs="Times New Roman"/>
        </w:rPr>
      </w:pPr>
      <w:r>
        <w:rPr>
          <w:rFonts w:ascii="Times New Roman" w:hAnsi="Times New Roman" w:cs="Times New Roman"/>
          <w:i/>
        </w:rPr>
        <w:t>(Clearly specify the responsibility of each team member in the project.)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4B8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F4E305">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4CB5EE6A">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7A8829CD">
            <w:pPr>
              <w:spacing w:after="0" w:line="240" w:lineRule="auto"/>
              <w:rPr>
                <w:rFonts w:ascii="Times New Roman" w:hAnsi="Times New Roman" w:cs="Times New Roman"/>
              </w:rPr>
            </w:pPr>
            <w:r>
              <w:rPr>
                <w:rFonts w:ascii="Times New Roman" w:hAnsi="Times New Roman" w:cs="Times New Roman"/>
              </w:rPr>
              <w:t>Individual Responsibility</w:t>
            </w:r>
          </w:p>
        </w:tc>
      </w:tr>
      <w:tr w14:paraId="6660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9FBA238">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2520030233</w:t>
            </w:r>
          </w:p>
        </w:tc>
        <w:tc>
          <w:tcPr>
            <w:tcW w:w="3360" w:type="dxa"/>
          </w:tcPr>
          <w:p w14:paraId="558B0839">
            <w:pPr>
              <w:spacing w:after="0" w:line="240" w:lineRule="auto"/>
              <w:rPr>
                <w:rFonts w:hint="default" w:ascii="Times New Roman" w:hAnsi="Times New Roman" w:cs="Times New Roman"/>
                <w:lang w:val="en-US"/>
              </w:rPr>
            </w:pPr>
            <w:r>
              <w:rPr>
                <w:rFonts w:hint="default" w:ascii="Times New Roman" w:hAnsi="Times New Roman" w:cs="Times New Roman"/>
                <w:lang w:val="en-US"/>
              </w:rPr>
              <w:t>K.Akshitha</w:t>
            </w:r>
          </w:p>
        </w:tc>
        <w:tc>
          <w:tcPr>
            <w:tcW w:w="3360" w:type="dxa"/>
          </w:tcPr>
          <w:p w14:paraId="51C7504B">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 xml:space="preserve">Design and implementation of file creation, opening, reading and writing operations using </w:t>
            </w:r>
            <w:r>
              <w:rPr>
                <w:rStyle w:val="20"/>
                <w:rFonts w:hint="default" w:ascii="Times New Roman" w:hAnsi="Times New Roman" w:eastAsia="SimSun" w:cs="Times New Roman"/>
                <w:sz w:val="24"/>
                <w:szCs w:val="24"/>
              </w:rPr>
              <w:t>open()</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read()</w:t>
            </w:r>
            <w:r>
              <w:rPr>
                <w:rFonts w:hint="default" w:ascii="Times New Roman" w:hAnsi="Times New Roman" w:eastAsia="SimSun" w:cs="Times New Roman"/>
                <w:sz w:val="24"/>
                <w:szCs w:val="24"/>
              </w:rPr>
              <w:t xml:space="preserve"> and </w:t>
            </w:r>
            <w:r>
              <w:rPr>
                <w:rStyle w:val="20"/>
                <w:rFonts w:hint="default" w:ascii="Times New Roman" w:hAnsi="Times New Roman" w:eastAsia="SimSun" w:cs="Times New Roman"/>
                <w:sz w:val="24"/>
                <w:szCs w:val="24"/>
              </w:rPr>
              <w:t>write()</w:t>
            </w:r>
            <w:r>
              <w:rPr>
                <w:rFonts w:hint="default" w:ascii="Times New Roman" w:hAnsi="Times New Roman" w:eastAsia="SimSun" w:cs="Times New Roman"/>
                <w:sz w:val="24"/>
                <w:szCs w:val="24"/>
              </w:rPr>
              <w:t>.</w:t>
            </w:r>
          </w:p>
        </w:tc>
      </w:tr>
      <w:tr w14:paraId="2635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07B155">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2520030245</w:t>
            </w:r>
          </w:p>
        </w:tc>
        <w:tc>
          <w:tcPr>
            <w:tcW w:w="3360" w:type="dxa"/>
          </w:tcPr>
          <w:p w14:paraId="6F2AC478">
            <w:pPr>
              <w:spacing w:after="0" w:line="240" w:lineRule="auto"/>
              <w:rPr>
                <w:rFonts w:hint="default" w:ascii="Times New Roman" w:hAnsi="Times New Roman" w:cs="Times New Roman"/>
                <w:lang w:val="en-US"/>
              </w:rPr>
            </w:pPr>
            <w:r>
              <w:rPr>
                <w:rFonts w:hint="default" w:ascii="Times New Roman" w:hAnsi="Times New Roman" w:cs="Times New Roman"/>
                <w:lang w:val="en-US"/>
              </w:rPr>
              <w:t>T.Meghana</w:t>
            </w:r>
          </w:p>
        </w:tc>
        <w:tc>
          <w:tcPr>
            <w:tcW w:w="3360" w:type="dxa"/>
          </w:tcPr>
          <w:p w14:paraId="56C03172">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 xml:space="preserve">Implementation of file descriptor management, file seeking and closing using </w:t>
            </w:r>
            <w:r>
              <w:rPr>
                <w:rStyle w:val="20"/>
                <w:rFonts w:hint="default" w:ascii="Times New Roman" w:hAnsi="Times New Roman" w:eastAsia="SimSun" w:cs="Times New Roman"/>
                <w:sz w:val="24"/>
                <w:szCs w:val="24"/>
              </w:rPr>
              <w:t>lseek()</w:t>
            </w:r>
            <w:r>
              <w:rPr>
                <w:rFonts w:hint="default" w:ascii="Times New Roman" w:hAnsi="Times New Roman" w:eastAsia="SimSun" w:cs="Times New Roman"/>
                <w:sz w:val="24"/>
                <w:szCs w:val="24"/>
              </w:rPr>
              <w:t xml:space="preserve">, </w:t>
            </w:r>
            <w:r>
              <w:rPr>
                <w:rStyle w:val="20"/>
                <w:rFonts w:hint="default" w:ascii="Times New Roman" w:hAnsi="Times New Roman" w:eastAsia="SimSun" w:cs="Times New Roman"/>
                <w:sz w:val="24"/>
                <w:szCs w:val="24"/>
              </w:rPr>
              <w:t>dup()</w:t>
            </w:r>
            <w:r>
              <w:rPr>
                <w:rFonts w:hint="default" w:ascii="Times New Roman" w:hAnsi="Times New Roman" w:eastAsia="SimSun" w:cs="Times New Roman"/>
                <w:sz w:val="24"/>
                <w:szCs w:val="24"/>
              </w:rPr>
              <w:t xml:space="preserve"> and </w:t>
            </w:r>
            <w:r>
              <w:rPr>
                <w:rStyle w:val="20"/>
                <w:rFonts w:hint="default" w:ascii="Times New Roman" w:hAnsi="Times New Roman" w:eastAsia="SimSun" w:cs="Times New Roman"/>
                <w:sz w:val="24"/>
                <w:szCs w:val="24"/>
              </w:rPr>
              <w:t>close()</w:t>
            </w:r>
            <w:r>
              <w:rPr>
                <w:rFonts w:hint="default" w:ascii="Times New Roman" w:hAnsi="Times New Roman" w:eastAsia="SimSun" w:cs="Times New Roman"/>
                <w:sz w:val="24"/>
                <w:szCs w:val="24"/>
              </w:rPr>
              <w:t>, along with testing and documentation.</w:t>
            </w:r>
          </w:p>
        </w:tc>
      </w:tr>
      <w:tr w14:paraId="58777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547A982">
            <w:pPr>
              <w:spacing w:after="0" w:line="240" w:lineRule="auto"/>
              <w:rPr>
                <w:rFonts w:ascii="Times New Roman" w:hAnsi="Times New Roman" w:cs="Times New Roman"/>
              </w:rPr>
            </w:pPr>
          </w:p>
        </w:tc>
        <w:tc>
          <w:tcPr>
            <w:tcW w:w="3360" w:type="dxa"/>
          </w:tcPr>
          <w:p w14:paraId="593ED8EF">
            <w:pPr>
              <w:spacing w:after="0" w:line="240" w:lineRule="auto"/>
              <w:rPr>
                <w:rFonts w:ascii="Times New Roman" w:hAnsi="Times New Roman" w:cs="Times New Roman"/>
              </w:rPr>
            </w:pPr>
          </w:p>
        </w:tc>
        <w:tc>
          <w:tcPr>
            <w:tcW w:w="3360" w:type="dxa"/>
          </w:tcPr>
          <w:p w14:paraId="5B153AA4">
            <w:pPr>
              <w:spacing w:after="0" w:line="240" w:lineRule="auto"/>
              <w:rPr>
                <w:rFonts w:ascii="Times New Roman" w:hAnsi="Times New Roman" w:cs="Times New Roman"/>
              </w:rPr>
            </w:pPr>
          </w:p>
        </w:tc>
      </w:tr>
      <w:tr w14:paraId="6EC1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ADEA35C">
            <w:pPr>
              <w:spacing w:after="0" w:line="240" w:lineRule="auto"/>
              <w:rPr>
                <w:rFonts w:ascii="Times New Roman" w:hAnsi="Times New Roman" w:cs="Times New Roman"/>
              </w:rPr>
            </w:pPr>
          </w:p>
        </w:tc>
        <w:tc>
          <w:tcPr>
            <w:tcW w:w="3360" w:type="dxa"/>
          </w:tcPr>
          <w:p w14:paraId="4A2DF9CE">
            <w:pPr>
              <w:spacing w:after="0" w:line="240" w:lineRule="auto"/>
              <w:rPr>
                <w:rFonts w:ascii="Times New Roman" w:hAnsi="Times New Roman" w:cs="Times New Roman"/>
              </w:rPr>
            </w:pPr>
          </w:p>
        </w:tc>
        <w:tc>
          <w:tcPr>
            <w:tcW w:w="3360" w:type="dxa"/>
          </w:tcPr>
          <w:p w14:paraId="60D53790">
            <w:pPr>
              <w:spacing w:after="0" w:line="240" w:lineRule="auto"/>
              <w:rPr>
                <w:rFonts w:ascii="Times New Roman" w:hAnsi="Times New Roman" w:cs="Times New Roman"/>
              </w:rPr>
            </w:pPr>
          </w:p>
        </w:tc>
      </w:tr>
      <w:tr w14:paraId="4BD93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4FBC47">
            <w:pPr>
              <w:spacing w:after="0" w:line="240" w:lineRule="auto"/>
              <w:rPr>
                <w:rFonts w:ascii="Times New Roman" w:hAnsi="Times New Roman" w:cs="Times New Roman"/>
              </w:rPr>
            </w:pPr>
          </w:p>
        </w:tc>
        <w:tc>
          <w:tcPr>
            <w:tcW w:w="3360" w:type="dxa"/>
          </w:tcPr>
          <w:p w14:paraId="3AF6A2D2">
            <w:pPr>
              <w:spacing w:after="0" w:line="240" w:lineRule="auto"/>
              <w:rPr>
                <w:rFonts w:ascii="Times New Roman" w:hAnsi="Times New Roman" w:cs="Times New Roman"/>
              </w:rPr>
            </w:pPr>
          </w:p>
        </w:tc>
        <w:tc>
          <w:tcPr>
            <w:tcW w:w="3360" w:type="dxa"/>
          </w:tcPr>
          <w:p w14:paraId="22D12084">
            <w:pPr>
              <w:spacing w:after="0" w:line="240" w:lineRule="auto"/>
              <w:rPr>
                <w:rFonts w:ascii="Times New Roman" w:hAnsi="Times New Roman" w:cs="Times New Roman"/>
              </w:rPr>
            </w:pPr>
          </w:p>
        </w:tc>
      </w:tr>
    </w:tbl>
    <w:p w14:paraId="6E0A04B2">
      <w:pPr>
        <w:rPr>
          <w:rFonts w:ascii="Times New Roman" w:hAnsi="Times New Roman" w:cs="Times New Roman"/>
          <w:b/>
          <w:sz w:val="24"/>
        </w:rPr>
      </w:pPr>
    </w:p>
    <w:p w14:paraId="66A172BB">
      <w:pPr>
        <w:rPr>
          <w:rFonts w:ascii="Times New Roman" w:hAnsi="Times New Roman" w:cs="Times New Roman"/>
        </w:rPr>
      </w:pPr>
      <w:r>
        <w:rPr>
          <w:rFonts w:ascii="Times New Roman" w:hAnsi="Times New Roman" w:cs="Times New Roman"/>
          <w:b/>
          <w:sz w:val="24"/>
        </w:rPr>
        <w:t>7. Tools / Platforms / Software Used</w:t>
      </w:r>
    </w:p>
    <w:p w14:paraId="5ABB50D1">
      <w:pPr>
        <w:rPr>
          <w:rFonts w:ascii="Times New Roman" w:hAnsi="Times New Roman" w:cs="Times New Roman"/>
        </w:rPr>
      </w:pPr>
      <w:r>
        <w:rPr>
          <w:rFonts w:ascii="Times New Roman" w:hAnsi="Times New Roman" w:cs="Times New Roman"/>
          <w:i/>
        </w:rPr>
        <w:t>(List the programming languages, operating system, libraries, tools, and software planned for the project.)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9AF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5F183671">
            <w:pPr>
              <w:spacing w:after="0" w:line="240" w:lineRule="auto"/>
              <w:rPr>
                <w:rFonts w:ascii="Times New Roman" w:hAnsi="Times New Roman" w:cs="Times New Roman"/>
              </w:rPr>
            </w:pPr>
            <w:r>
              <w:rPr>
                <w:rFonts w:ascii="Times New Roman" w:hAnsi="Times New Roman" w:cs="Times New Roman"/>
              </w:rPr>
              <w:t>Tool / Platform / Software</w:t>
            </w:r>
          </w:p>
        </w:tc>
        <w:tc>
          <w:tcPr>
            <w:tcW w:w="5040" w:type="dxa"/>
          </w:tcPr>
          <w:p w14:paraId="3EED890F">
            <w:pPr>
              <w:spacing w:after="0" w:line="240" w:lineRule="auto"/>
              <w:rPr>
                <w:rFonts w:ascii="Times New Roman" w:hAnsi="Times New Roman" w:cs="Times New Roman"/>
              </w:rPr>
            </w:pPr>
            <w:r>
              <w:rPr>
                <w:rFonts w:ascii="Times New Roman" w:hAnsi="Times New Roman" w:cs="Times New Roman"/>
              </w:rPr>
              <w:t>Purpose</w:t>
            </w:r>
          </w:p>
        </w:tc>
      </w:tr>
      <w:tr w14:paraId="018A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8B94809">
            <w:pPr>
              <w:spacing w:after="0" w:line="240" w:lineRule="auto"/>
              <w:rPr>
                <w:rFonts w:hint="default" w:ascii="Times New Roman" w:hAnsi="Times New Roman" w:cs="Times New Roman"/>
              </w:rPr>
            </w:pPr>
            <w:r>
              <w:rPr>
                <w:rFonts w:hint="default" w:ascii="Times New Roman" w:hAnsi="Times New Roman" w:cs="Times New Roman"/>
              </w:rPr>
              <w:t>Linux / Ubuntu</w:t>
            </w:r>
          </w:p>
        </w:tc>
        <w:tc>
          <w:tcPr>
            <w:tcW w:w="5040" w:type="dxa"/>
          </w:tcPr>
          <w:p w14:paraId="670D3A83">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Operating system environment for developing and executing the project.</w:t>
            </w:r>
          </w:p>
        </w:tc>
      </w:tr>
      <w:tr w14:paraId="7016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FD2D36C">
            <w:pPr>
              <w:spacing w:after="0" w:line="240" w:lineRule="auto"/>
              <w:rPr>
                <w:rFonts w:hint="default" w:ascii="Times New Roman" w:hAnsi="Times New Roman" w:cs="Times New Roman"/>
              </w:rPr>
            </w:pPr>
            <w:r>
              <w:rPr>
                <w:rFonts w:hint="default" w:ascii="Times New Roman" w:hAnsi="Times New Roman" w:cs="Times New Roman"/>
              </w:rPr>
              <w:t>C / C++</w:t>
            </w:r>
          </w:p>
        </w:tc>
        <w:tc>
          <w:tcPr>
            <w:tcW w:w="5040" w:type="dxa"/>
          </w:tcPr>
          <w:p w14:paraId="16059AF3">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Used to implement file I/O operations and Linux system calls.</w:t>
            </w:r>
          </w:p>
        </w:tc>
      </w:tr>
      <w:tr w14:paraId="641F6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89DF9D7">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GCC Compiler</w:t>
            </w:r>
          </w:p>
        </w:tc>
        <w:tc>
          <w:tcPr>
            <w:tcW w:w="5040" w:type="dxa"/>
          </w:tcPr>
          <w:p w14:paraId="7F86740F">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Used to compile and run the C/C++ source code.</w:t>
            </w:r>
          </w:p>
        </w:tc>
      </w:tr>
      <w:tr w14:paraId="3AEC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352EE96">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GitHub</w:t>
            </w:r>
          </w:p>
        </w:tc>
        <w:tc>
          <w:tcPr>
            <w:tcW w:w="5040" w:type="dxa"/>
          </w:tcPr>
          <w:p w14:paraId="3F97BAF9">
            <w:pPr>
              <w:spacing w:after="0" w:line="240" w:lineRule="auto"/>
              <w:rPr>
                <w:rFonts w:hint="default" w:ascii="Times New Roman" w:hAnsi="Times New Roman" w:cs="Times New Roman"/>
              </w:rPr>
            </w:pPr>
            <w:r>
              <w:rPr>
                <w:rFonts w:hint="default" w:ascii="Times New Roman" w:hAnsi="Times New Roman" w:eastAsia="SimSun" w:cs="Times New Roman"/>
                <w:sz w:val="24"/>
                <w:szCs w:val="24"/>
              </w:rPr>
              <w:t>Used for storing and managing the project source code</w:t>
            </w:r>
          </w:p>
        </w:tc>
      </w:tr>
      <w:tr w14:paraId="3BFC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46B5F07">
            <w:pPr>
              <w:spacing w:after="0" w:line="240" w:lineRule="auto"/>
              <w:rPr>
                <w:rFonts w:ascii="Times New Roman" w:hAnsi="Times New Roman" w:cs="Times New Roman"/>
              </w:rPr>
            </w:pPr>
          </w:p>
        </w:tc>
        <w:tc>
          <w:tcPr>
            <w:tcW w:w="5040" w:type="dxa"/>
          </w:tcPr>
          <w:p w14:paraId="46295DB1">
            <w:pPr>
              <w:spacing w:after="0" w:line="240" w:lineRule="auto"/>
              <w:rPr>
                <w:rFonts w:ascii="Times New Roman" w:hAnsi="Times New Roman" w:cs="Times New Roman"/>
              </w:rPr>
            </w:pPr>
          </w:p>
        </w:tc>
      </w:tr>
    </w:tbl>
    <w:p w14:paraId="1DF34B09">
      <w:pPr>
        <w:rPr>
          <w:rFonts w:ascii="Times New Roman" w:hAnsi="Times New Roman" w:cs="Times New Roman"/>
          <w:b/>
          <w:sz w:val="24"/>
        </w:rPr>
      </w:pPr>
    </w:p>
    <w:p w14:paraId="565B1DE0">
      <w:pPr>
        <w:rPr>
          <w:rFonts w:ascii="Times New Roman" w:hAnsi="Times New Roman" w:cs="Times New Roman"/>
        </w:rPr>
      </w:pPr>
      <w:r>
        <w:rPr>
          <w:rFonts w:ascii="Times New Roman" w:hAnsi="Times New Roman" w:cs="Times New Roman"/>
          <w:b/>
          <w:sz w:val="24"/>
        </w:rPr>
        <w:t>8. Expected Outcome</w:t>
      </w:r>
    </w:p>
    <w:p w14:paraId="0095FAE3">
      <w:pPr>
        <w:rPr>
          <w:rFonts w:ascii="Times New Roman" w:hAnsi="Times New Roman" w:cs="Times New Roman"/>
        </w:rPr>
      </w:pPr>
      <w:r>
        <w:rPr>
          <w:rFonts w:ascii="Times New Roman" w:hAnsi="Times New Roman" w:cs="Times New Roman"/>
          <w:i/>
        </w:rPr>
        <w:t>(Describe the expected functionality, output, and outcome of the project.)</w:t>
      </w:r>
    </w:p>
    <w:p w14:paraId="1F61B754">
      <w:pPr>
        <w:rPr>
          <w:rFonts w:ascii="Times New Roman" w:hAnsi="Times New Roman" w:cs="Times New Roman"/>
        </w:rPr>
      </w:pPr>
      <w:r>
        <w:rPr>
          <w:rFonts w:hint="default" w:ascii="Times New Roman" w:hAnsi="Times New Roman" w:eastAsia="SimSun" w:cs="Times New Roman"/>
          <w:sz w:val="24"/>
          <w:szCs w:val="24"/>
        </w:rPr>
        <w:t>The project is expected to provide a functional Linux-based File Descriptor and File I/O Management System. The system will allow users to create, open, read, write, append, seek, and close files using Linux system calls. It will display file descriptor information and provide appropriate messages for successful and failed operations. The project will demonstrate practical understanding of file descriptors, file I/O, Linux system calls, and file management. It will also help users understand how a program interacts with the Linux operating system while performing file-related operations</w:t>
      </w:r>
    </w:p>
    <w:p w14:paraId="46AF30D1">
      <w:pPr>
        <w:rPr>
          <w:rFonts w:ascii="Times New Roman" w:hAnsi="Times New Roman" w:cs="Times New Roman"/>
        </w:rPr>
      </w:pPr>
      <w:r>
        <w:rPr>
          <w:rFonts w:ascii="Times New Roman" w:hAnsi="Times New Roman" w:cs="Times New Roman"/>
          <w:b/>
          <w:sz w:val="24"/>
        </w:rPr>
        <w:t>9. GitHub Repository</w:t>
      </w:r>
    </w:p>
    <w:p w14:paraId="49F08D7B">
      <w:pPr>
        <w:rPr>
          <w:rFonts w:ascii="Times New Roman" w:hAnsi="Times New Roman" w:cs="Times New Roman"/>
        </w:rPr>
      </w:pPr>
      <w:r>
        <w:rPr>
          <w:rFonts w:ascii="Times New Roman" w:hAnsi="Times New Roman" w:cs="Times New Roman"/>
          <w:b/>
        </w:rPr>
        <w:t>GitHub Repository Link:</w:t>
      </w:r>
      <w:r>
        <w:rPr>
          <w:rFonts w:hint="default" w:ascii="Times New Roman" w:hAnsi="Times New Roman" w:cs="Times New Roman"/>
          <w:b/>
        </w:rPr>
        <w:t>https://github.com/kupireddyakshithareddy-sketch/Linux-File-Descriptor-and-File-I-O-Management-System</w:t>
      </w:r>
      <w:r>
        <w:rPr>
          <w:rFonts w:ascii="Times New Roman" w:hAnsi="Times New Roman" w:cs="Times New Roman"/>
        </w:rPr>
        <w:t xml:space="preserve"> </w:t>
      </w:r>
    </w:p>
    <w:p w14:paraId="2C708C8A">
      <w:pPr>
        <w:rPr>
          <w:rFonts w:hint="default" w:ascii="Times New Roman" w:hAnsi="Times New Roman" w:cs="Times New Roman"/>
          <w:lang w:val="en-US"/>
        </w:rPr>
      </w:pPr>
      <w:r>
        <w:rPr>
          <w:rFonts w:ascii="Times New Roman" w:hAnsi="Times New Roman" w:cs="Times New Roman"/>
          <w:b/>
        </w:rPr>
        <w:t>Repository Created:</w:t>
      </w:r>
      <w:r>
        <w:rPr>
          <w:rFonts w:ascii="Times New Roman" w:hAnsi="Times New Roman" w:cs="Times New Roman"/>
        </w:rPr>
        <w:t xml:space="preserve"> </w:t>
      </w:r>
      <w:r>
        <w:rPr>
          <w:rFonts w:hint="default" w:ascii="Times New Roman" w:hAnsi="Times New Roman" w:cs="Times New Roman"/>
          <w:lang w:val="en-US"/>
        </w:rPr>
        <w:t>yes</w:t>
      </w:r>
    </w:p>
    <w:p w14:paraId="74CC5056">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7395F821">
      <w:pPr>
        <w:rPr>
          <w:rFonts w:ascii="Times New Roman" w:hAnsi="Times New Roman" w:cs="Times New Roman"/>
          <w:b/>
          <w:sz w:val="24"/>
        </w:rPr>
      </w:pPr>
    </w:p>
    <w:p w14:paraId="5D32FB03">
      <w:pPr>
        <w:rPr>
          <w:rFonts w:ascii="Times New Roman" w:hAnsi="Times New Roman" w:cs="Times New Roman"/>
        </w:rPr>
      </w:pPr>
      <w:r>
        <w:rPr>
          <w:rFonts w:ascii="Times New Roman" w:hAnsi="Times New Roman" w:cs="Times New Roman"/>
          <w:b/>
          <w:sz w:val="24"/>
        </w:rPr>
        <w:t>Faculty Name and Signature</w:t>
      </w:r>
    </w:p>
    <w:p w14:paraId="07D48107">
      <w:pPr>
        <w:rPr>
          <w:rFonts w:ascii="Times New Roman" w:hAnsi="Times New Roman" w:cs="Times New Roman"/>
        </w:rPr>
      </w:pPr>
      <w:r>
        <w:rPr>
          <w:rFonts w:ascii="Times New Roman" w:hAnsi="Times New Roman" w:cs="Times New Roman"/>
          <w:b/>
        </w:rPr>
        <w:t>Faculty Name:</w:t>
      </w:r>
      <w:r>
        <w:rPr>
          <w:rFonts w:ascii="Times New Roman" w:hAnsi="Times New Roman" w:cs="Times New Roman"/>
        </w:rPr>
        <w:t xml:space="preserve"> _________</w:t>
      </w:r>
      <w:bookmarkStart w:id="0" w:name="_GoBack"/>
      <w:bookmarkEnd w:id="0"/>
      <w:r>
        <w:rPr>
          <w:rFonts w:ascii="Times New Roman" w:hAnsi="Times New Roman" w:cs="Times New Roman"/>
        </w:rPr>
        <w:t>______________________________________________</w:t>
      </w:r>
    </w:p>
    <w:p w14:paraId="7E66A256">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426EB14E">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2A885DE5">
      <w:pPr>
        <w:rPr>
          <w:rFonts w:ascii="Times New Roman" w:hAnsi="Times New Roman" w:cs="Times New Roman"/>
          <w:b/>
          <w:sz w:val="24"/>
        </w:rPr>
      </w:pPr>
    </w:p>
    <w:p w14:paraId="2144B873">
      <w:pPr>
        <w:rPr>
          <w:rFonts w:ascii="Times New Roman" w:hAnsi="Times New Roman" w:cs="Times New Roman"/>
          <w:b/>
          <w:sz w:val="24"/>
        </w:rPr>
      </w:pPr>
      <w:r>
        <w:rPr>
          <w:rFonts w:ascii="Times New Roman" w:hAnsi="Times New Roman" w:cs="Times New Roman"/>
          <w:b/>
          <w:sz w:val="24"/>
        </w:rPr>
        <w:t>----------------------------------------------------------------------------------------------------------------------------</w:t>
      </w:r>
    </w:p>
    <w:p w14:paraId="17A8363A">
      <w:pPr>
        <w:rPr>
          <w:rFonts w:ascii="Times New Roman" w:hAnsi="Times New Roman" w:cs="Times New Roman"/>
          <w:b/>
          <w:sz w:val="24"/>
        </w:rPr>
      </w:pPr>
    </w:p>
    <w:p w14:paraId="7B49A7DE">
      <w:pPr>
        <w:rPr>
          <w:rFonts w:ascii="Times New Roman" w:hAnsi="Times New Roman" w:cs="Times New Roman"/>
        </w:rPr>
      </w:pPr>
      <w:r>
        <w:rPr>
          <w:rFonts w:ascii="Times New Roman" w:hAnsi="Times New Roman" w:cs="Times New Roman"/>
          <w:b/>
          <w:sz w:val="24"/>
        </w:rPr>
        <w:t>Faculty Use</w:t>
      </w:r>
    </w:p>
    <w:p w14:paraId="53B9DD31">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1C679039">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4C149201">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4C320C26">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5B75"/>
    <w:rsid w:val="00AA1D8D"/>
    <w:rsid w:val="00B47730"/>
    <w:rsid w:val="00BE607C"/>
    <w:rsid w:val="00CB0664"/>
    <w:rsid w:val="00D161AD"/>
    <w:rsid w:val="00FC693F"/>
    <w:rsid w:val="5FF06D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274</Words>
  <Characters>3257</Characters>
  <Lines>25</Lines>
  <Paragraphs>7</Paragraphs>
  <TotalTime>24</TotalTime>
  <ScaleCrop>false</ScaleCrop>
  <LinksUpToDate>false</LinksUpToDate>
  <CharactersWithSpaces>3478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Kupireddy Akshitha reddy</cp:lastModifiedBy>
  <dcterms:modified xsi:type="dcterms:W3CDTF">2026-08-31T06:02:38Z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eyJoZGlkIjoiZjExMThiYmRiNWNhMzQ1MmFiZWM0ODMwNWFlYWZlYzYiLCJ1c2VySWQiOiI1Njc2MTIyNTczNzYifQ==</vt:lpwstr>
  </property>
  <property fmtid="{D5CDD505-2E9C-101B-9397-08002B2CF9AE}" pid="3" name="KSOProductBuildVer">
    <vt:lpwstr>1033-12.1.0.28032</vt:lpwstr>
  </property>
  <property fmtid="{D5CDD505-2E9C-101B-9397-08002B2CF9AE}" pid="4" name="ICV">
    <vt:lpwstr>16138E6B2044475EA28A48311F82C307_12</vt:lpwstr>
  </property>
</Properties>
</file>